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ОРЕНБУРГСКОЙ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Государственное автономное профессиональное образовательное учреждение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«ОРЕНБУРГСКИЙ КОЛЛЕДЖ ЭКОНОМИКИ И ИНФОРМАТИКИ» (ГАПОУ ОКЭИ)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Практическая работа № 7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«Программирование алгоритмов с использованием строк»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/>
        <w:jc w:val="right"/>
      </w:pPr>
      <w:r>
        <w:rPr>
          <w:rFonts w:ascii="Times New Roman" w:hAnsi="Times New Roman"/>
          <w:b w:val="0"/>
          <w:sz w:val="28"/>
        </w:rPr>
        <w:t>Выполнил: Баганов Д. И.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sz w:val="28"/>
        </w:rPr>
        <w:t>Группа: 3ВБ1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Разработать консольное приложение на языке C#, реализующее алгоритмы работы со строками.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Содержание задания: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1. Ввести строку и символ, по которому строка разбивается на составляющие части.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2. Ввести строку и символ, посчитать количество вхождений данного символа в строке, а также поднять все эти символы в верхний регистр.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3. Создать шифратор и дешифратор цезаря: на вход поступает слово и число, на которое сдвигается каждая буква по алфавиту.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Программа реализована на языке C# в виде консольного приложения .NET 10 (проект BalakinPr7). Код программы приведён на рисунках 1–4, результаты выполнения — на рисунках 5–8.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866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1 – Код программы: задание 1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006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2 – Код программы: задание 2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705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3 – Код программы: задание 3, шифратор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6395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4 – Код программы: задание 3, дешифратор</w:t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Разбор программы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Все три задания решаются в одном файле Program.cs и выполняются по очереди: сначала программа запрашивает данные для первого задания, потом для второго и третьего. Готовые методы Split() и Replace() не используются, все действия выполняются обычными циклами.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 1. Разбиение строки по символу (строки 1–29).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строках 3–4 вводится строка str, а в строках 6–7 — символ-разделитель letter, который преобразуется в тип char методом Convert.ToChar(). В строках 9–10 заводится вспомогательная строка part для накопления текущей части и счётчик частей parts, изначально равный единице. Далее цикл for (строки 14–26) просматривает строку посимвольно. Если символ совпал с разделителем, значит текущая часть закончилась: она выводится на экран, part очищается, а счётчик увеличивается на единицу (строки 18–20). Если символ не совпал, он дописывается в part (строка 24). После цикла выводится последняя часть, которая ещё не была напечатана, и общее количество частей (строки 28–29).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 2. Подсчёт вхождений символа и перевод в верхний регистр (строки 31–59).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Строка str2 и символ letter2 вводятся в строках 33–37. Количество вхождений находится методом IndexOf(): первое вхождение ищется в строке 40, а цикл while (строки 42–46) повторяет поиск уже с позиции pos + 1, то есть с символа, следующего за найденным, и каждый раз увеличивает счётчик count. Когда IndexOf() возвращает -1, цикл заканчивается, потому что это означает, что символ больше не встречается.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Чтобы поднять вхождения в верхний регистр, в строке 51 строка переводится в массив символов методом ToCharArray(). Цикл for (строки 53–57) меняет только нужные элементы массива на заглавные методом char.ToUpper(), а в строке 59 массив снова превращается в строку вызовом new string(mass). Остальные символы остаются без изменений, поэтому в строке меняются только вхождения искомой буквы.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 3. Шифратор и дешифратор цезаря (строки 61–129).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строке 63 русский алфавит с буквой ё хранится в константе ALPHABET, а его длина сразу записывается в переменную size (строка 65) — всего 33 буквы. В строках 70–74 вводятся слово word и сдвиг shift.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Приведение сдвига к диапазону алфавита сделано двумя циклами while: первый (строки 76–77) отнимает длину алфавита, пока сдвиг не станет меньше 33, а второй (строки 79–80) прибавляет 33 для отрицательного сдвига. Таким образом, вместо операции остатка от деления используется обычный цикл, а сдвиг всегда лежит в пределах от 0 до 32.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Шифрование выполняется в строках 84–102. Номер буквы в алфавите находится методом ALPHABET.IndexOf() (строка 86), причём буква заранее приводится к нижнему регистру методом char.ToLower(). Если номер равен -1, символ не является буквой алфавита и переносится в результат без изменений (строки 88–89), поэтому пробелы и цифры сохраняются. Для буквы номер увеличивается на сдвиг (строка 92), а если он вышел за конец алфавита, из него вычитается size (строки 94–95) — это и есть переход с последней буквы на первую. Проверка char.IsUpper() (строка 97) возвращает результат в том же регистре, в котором была исходная буква, поэтому большие буквы остаются большими.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Расшифровка (строки 109–127) устроена так же, но номер не увеличивается, а уменьшается на сдвиг (строка 117), и если он становится отрицательным, к нему прибавляется size (строки 119–120). Расшифровка выполняется для уже зашифрованной строки coded, поэтому в программе виден полный круг: слово — зашифровано — расшифровано.</w:t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Тестирование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Программа собрана и протестирована на контрольных примерах. Результаты выполнения приведены на рисунках 5–8.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1. Разбиение строки по символу.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Введена строка «аб.вг.де.е» и символ-разделитель «.» (рисунок 5). Программа вывела части строки: аб, вг, де и е, а всего частей: 4 — ровно как указано в задании. Разделители в результат не попали, так как при встрече с ними накопленная часть выводится и очищается.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4261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2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5 – Результат выполнения (задание 1)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2. Подсчёт вхождений символа и перевод в верхний регистр.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Введена строка «дом.сад.огород» и символ «о» (рисунок 6). Буква «о» встретилась 4 раза: один раз в слове «дом» и три раза в слове «огород». После поднятия регистра получена строка «дОм.сад.ОгОрОд»: заглавными стали только вхождения искомой буквы, остальные символы не изменились.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15943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594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6 – Результат выполнения (задание 2)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3. Шифратор и дешифратор цезаря.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Введено слово «привет» и сдвиг 3 (рисунок 7). Зашифрованное слово — «тулезх», а после расшифровки программа вернула исходное слово «привет», то есть сдвиг вперёд и сдвиг назад полностью уничтожают друг друга. Проверим вручную первую букву: п — это 17-я буква алфавита, 17 + 3 = 20, а 20-я буква — т, что и совпадает с результатом программы.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0102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7 – Результат выполнения (задание 3)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4. Дополнительные проверки шифратора.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Проверены граничные случаи: слово «Мир 2026» с отрицательным сдвигом −3 и слово «дом» со сдвигом 40 (рисунок 8). Отрицательный сдвиг приводится к 30, поэтому «Мир 2026» превращается в «Йён 2026» и обратно, причём цифры и пробел не меняются, а большая буква «М» остаётся большой. Сдвиг 40 больше длины алфавита, но цикл уменьшает его до 7, поэтому слово «дом» также расшифровывается без потерь. Все результаты совпали с ожидаемыми.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0102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8 – Результат выполнения (дополнительные проверки)</w:t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ходе выполнения практической работы разработано консольное приложение на языке C# (проект BalakinPr7), реализующее алгоритмы работы со строками. В первом задании строка разбивается по введённому символу вручную: посимвольный цикл накапливает текущую часть в отдельной строке и выводит её, когда встречает разделитель, поэтому готовый метод Split() не требуется. Во втором задании количество вхождений символа находится повторным поиском IndexOf(), который каждый раз начинается с позиции после предыдущего найденного вхождения, а поднятие регистра выполняется заменой нужных элементов в массиве символов, полученном методом ToCharArray(). В третьем задании реализованы шифратор и дешифратор цезаря: позиция буквы определяется методом IndexOf() в строке-алфавите, сдвиг вперёд и назад выполняется прибавлением и вычитанием номера с проверкой выхода за границы алфавита, а регистр букв сохраняется проверкой char.IsUpper(); символы, не являющиеся буквами, переносятся без изменений. Программа протестирована на контрольных примерах, включая отрицательный сдвиг и сдвиг больше длины алфавита, и работает корректно — все полученные результаты совпадают с ожидаемыми.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Исходный код программы в репозитории https://github.com/cutecruelty/BalakinTasks/</w:t>
      </w:r>
    </w:p>
    <w:sectPr>
      <w:pgSz w:w="12240" w:h="15840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4F5E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2013-12-24T04:15:00Z</dcterms:created>
  <dc:creator>python-docx</dc:creator>
  <dc:description>generated by python-docx</dc:description>
  <cp:lastModifiedBy>cutecruelty</cp:lastModifiedBy>
  <dcterms:modified xsi:type="dcterms:W3CDTF">2026-09-27T19:50:04Z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